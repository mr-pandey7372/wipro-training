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33D7D">
      <w:pPr>
        <w:pStyle w:val="2"/>
        <w:jc w:val="center"/>
        <w:rPr>
          <w:sz w:val="36"/>
          <w:szCs w:val="36"/>
        </w:rPr>
      </w:pPr>
      <w:r>
        <w:rPr>
          <w:sz w:val="36"/>
          <w:szCs w:val="36"/>
        </w:rPr>
        <w:t>Introduction to Linux</w:t>
      </w:r>
    </w:p>
    <w:p w14:paraId="61B213E3"/>
    <w:p w14:paraId="5C343A00">
      <w:pPr>
        <w:pStyle w:val="33"/>
        <w:keepNext w:val="0"/>
        <w:keepLines w:val="0"/>
        <w:widowControl/>
        <w:suppressLineNumbers w:val="0"/>
      </w:pPr>
      <w:r>
        <w:t xml:space="preserve">Linux is a powerful, open-source operating system that is widely used across the world in servers, desktops, mobile devices, supercomputers, and embedded systems. At its core, Linux is an </w:t>
      </w:r>
      <w:r>
        <w:rPr>
          <w:rStyle w:val="34"/>
        </w:rPr>
        <w:t>operating system kernel</w:t>
      </w:r>
      <w:r>
        <w:t xml:space="preserve"> that manages hardware resources such as CPU, memory, storage, and devices, while allowing software applications to run efficiently.</w:t>
      </w:r>
    </w:p>
    <w:p w14:paraId="4443C2EE">
      <w:pPr>
        <w:pStyle w:val="33"/>
        <w:keepNext w:val="0"/>
        <w:keepLines w:val="0"/>
        <w:widowControl/>
        <w:suppressLineNumbers w:val="0"/>
      </w:pPr>
      <w:r>
        <w:t xml:space="preserve">Unlike proprietary operating systems, Linux is </w:t>
      </w:r>
      <w:r>
        <w:rPr>
          <w:rStyle w:val="34"/>
        </w:rPr>
        <w:t>free to use, modify, and distribute</w:t>
      </w:r>
      <w:r>
        <w:t>. This freedom has led to the development of hundreds of Linux distributions tailored for different purposes such as personal computing, enterprise servers, cybersecurity, cloud computing, and software development.</w:t>
      </w:r>
      <w:bookmarkStart w:id="0" w:name="_GoBack"/>
      <w:bookmarkEnd w:id="0"/>
    </w:p>
    <w:p w14:paraId="22A77607">
      <w:pPr>
        <w:pStyle w:val="33"/>
        <w:keepNext w:val="0"/>
        <w:keepLines w:val="0"/>
        <w:widowControl/>
        <w:suppressLineNumbers w:val="0"/>
      </w:pPr>
      <w:r>
        <w:t xml:space="preserve">Linux plays a critical role in modern technology. Most web servers, cloud platforms, Android devices, networking equipment, and even space systems rely on Linux due to its </w:t>
      </w:r>
      <w:r>
        <w:rPr>
          <w:rStyle w:val="34"/>
        </w:rPr>
        <w:t>stability, security, scalability, and performance</w:t>
      </w:r>
      <w:r>
        <w:t>.</w:t>
      </w:r>
    </w:p>
    <w:p w14:paraId="6324AB3C">
      <w:pPr>
        <w:pStyle w:val="33"/>
        <w:keepNext w:val="0"/>
        <w:keepLines w:val="0"/>
        <w:widowControl/>
        <w:suppressLineNumbers w:val="0"/>
      </w:pPr>
    </w:p>
    <w:p w14:paraId="02859138">
      <w:pPr>
        <w:pStyle w:val="33"/>
        <w:keepNext w:val="0"/>
        <w:keepLines w:val="0"/>
        <w:widowControl/>
        <w:suppressLineNumbers w:val="0"/>
        <w:jc w:val="center"/>
      </w:pPr>
      <w:r>
        <w:rPr>
          <w:rFonts w:ascii="SimSun" w:hAnsi="SimSun" w:eastAsia="SimSun" w:cs="SimSun"/>
          <w:sz w:val="24"/>
          <w:szCs w:val="24"/>
        </w:rPr>
        <w:drawing>
          <wp:inline distT="0" distB="0" distL="114300" distR="114300">
            <wp:extent cx="3028950" cy="1514475"/>
            <wp:effectExtent l="0" t="0" r="3810" b="9525"/>
            <wp:docPr id="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56"/>
                    <pic:cNvPicPr>
                      <a:picLocks noChangeAspect="1"/>
                    </pic:cNvPicPr>
                  </pic:nvPicPr>
                  <pic:blipFill>
                    <a:blip r:embed="rId6"/>
                    <a:stretch>
                      <a:fillRect/>
                    </a:stretch>
                  </pic:blipFill>
                  <pic:spPr>
                    <a:xfrm>
                      <a:off x="0" y="0"/>
                      <a:ext cx="3028950" cy="1514475"/>
                    </a:xfrm>
                    <a:prstGeom prst="rect">
                      <a:avLst/>
                    </a:prstGeom>
                    <a:noFill/>
                    <a:ln w="9525">
                      <a:noFill/>
                    </a:ln>
                  </pic:spPr>
                </pic:pic>
              </a:graphicData>
            </a:graphic>
          </wp:inline>
        </w:drawing>
      </w:r>
    </w:p>
    <w:p w14:paraId="19FA7138"/>
    <w:p w14:paraId="6EB813A9">
      <w:pPr>
        <w:pStyle w:val="2"/>
        <w:keepNext w:val="0"/>
        <w:keepLines w:val="0"/>
        <w:widowControl/>
        <w:suppressLineNumbers w:val="0"/>
      </w:pPr>
      <w:r>
        <w:t>Linux History and Philosophy</w:t>
      </w:r>
    </w:p>
    <w:p w14:paraId="4C953224">
      <w:pPr>
        <w:pStyle w:val="3"/>
        <w:bidi w:val="0"/>
      </w:pPr>
      <w:r>
        <w:t>Historical Background</w:t>
      </w:r>
    </w:p>
    <w:p w14:paraId="316EED8B"/>
    <w:p w14:paraId="07CAA9CC">
      <w:pPr>
        <w:pStyle w:val="33"/>
        <w:keepNext w:val="0"/>
        <w:keepLines w:val="0"/>
        <w:widowControl/>
        <w:suppressLineNumbers w:val="0"/>
      </w:pPr>
      <w:r>
        <w:t xml:space="preserve">The idea behind Linux is inspired by </w:t>
      </w:r>
      <w:r>
        <w:rPr>
          <w:rStyle w:val="34"/>
        </w:rPr>
        <w:t>UNIX</w:t>
      </w:r>
      <w:r>
        <w:t>, an operating system developed in the 1970s. UNIX introduced concepts such as multitasking, multi-user support, and hierarchical file systems, which strongly influenced Linux.</w:t>
      </w:r>
    </w:p>
    <w:p w14:paraId="147D7EA8">
      <w:pPr>
        <w:pStyle w:val="33"/>
        <w:keepNext w:val="0"/>
        <w:keepLines w:val="0"/>
        <w:widowControl/>
        <w:suppressLineNumbers w:val="0"/>
      </w:pPr>
      <w:r>
        <w:t xml:space="preserve">In </w:t>
      </w:r>
      <w:r>
        <w:rPr>
          <w:rStyle w:val="34"/>
        </w:rPr>
        <w:t>1991</w:t>
      </w:r>
      <w:r>
        <w:t>, a Finnish computer science student named Linus Torvalds began working on a free operating system kernel as a hobby project. He wanted an alternative to MINIX (an educational UNIX-like OS). Linus released the first version of the Linux kernel publicly, inviting developers worldwide to contribute.</w:t>
      </w:r>
    </w:p>
    <w:p w14:paraId="540099F9">
      <w:pPr>
        <w:pStyle w:val="33"/>
        <w:keepNext w:val="0"/>
        <w:keepLines w:val="0"/>
        <w:widowControl/>
        <w:suppressLineNumbers w:val="0"/>
      </w:pPr>
      <w:r>
        <w:t>This open collaboration rapidly transformed Linux from a small personal project into a global software movement.</w:t>
      </w:r>
    </w:p>
    <w:p w14:paraId="4F458EA8"/>
    <w:p w14:paraId="7321D0FD">
      <w:pPr>
        <w:pStyle w:val="3"/>
        <w:bidi w:val="0"/>
      </w:pPr>
      <w:r>
        <w:t>Linux Philosophy</w:t>
      </w:r>
    </w:p>
    <w:p w14:paraId="430BE3DF">
      <w:pPr>
        <w:pStyle w:val="33"/>
        <w:keepNext w:val="0"/>
        <w:keepLines w:val="0"/>
        <w:widowControl/>
        <w:suppressLineNumbers w:val="0"/>
      </w:pPr>
      <w:r>
        <w:t>Linux development is guided by strong philosophical principles:</w:t>
      </w:r>
    </w:p>
    <w:p w14:paraId="04BABF73">
      <w:pPr>
        <w:pStyle w:val="4"/>
        <w:bidi w:val="0"/>
        <w:rPr>
          <w:rFonts w:hint="default"/>
          <w:lang w:val="en-IN"/>
        </w:rPr>
      </w:pPr>
      <w:r>
        <w:t>1. Open Source Philosoph</w:t>
      </w:r>
      <w:r>
        <w:rPr>
          <w:rFonts w:hint="default"/>
          <w:lang w:val="en-IN"/>
        </w:rPr>
        <w:t>y</w:t>
      </w:r>
    </w:p>
    <w:p w14:paraId="6EE973FC">
      <w:pPr>
        <w:pStyle w:val="33"/>
        <w:keepNext w:val="0"/>
        <w:keepLines w:val="0"/>
        <w:widowControl/>
        <w:suppressLineNumbers w:val="0"/>
        <w:ind w:left="720"/>
      </w:pPr>
      <w:r>
        <w:t>Source code is publicly available</w:t>
      </w:r>
    </w:p>
    <w:p w14:paraId="4918FCD3">
      <w:pPr>
        <w:pStyle w:val="33"/>
        <w:keepNext w:val="0"/>
        <w:keepLines w:val="0"/>
        <w:widowControl/>
        <w:suppressLineNumbers w:val="0"/>
        <w:ind w:left="720"/>
      </w:pPr>
      <w:r>
        <w:t>Anyone can inspect, modify, and enhance the code</w:t>
      </w:r>
    </w:p>
    <w:p w14:paraId="67496C48">
      <w:pPr>
        <w:pStyle w:val="33"/>
        <w:keepNext w:val="0"/>
        <w:keepLines w:val="0"/>
        <w:widowControl/>
        <w:suppressLineNumbers w:val="0"/>
        <w:ind w:left="720"/>
      </w:pPr>
      <w:r>
        <w:t>Encourages transparency and innovation</w:t>
      </w:r>
    </w:p>
    <w:p w14:paraId="6623F6F6">
      <w:pPr>
        <w:pStyle w:val="4"/>
        <w:bidi w:val="0"/>
      </w:pPr>
      <w:r>
        <w:t>2. Freedom and Control</w:t>
      </w:r>
    </w:p>
    <w:p w14:paraId="4D751557">
      <w:pPr>
        <w:pStyle w:val="33"/>
        <w:keepNext w:val="0"/>
        <w:keepLines w:val="0"/>
        <w:widowControl/>
        <w:suppressLineNumbers w:val="0"/>
      </w:pPr>
      <w:r>
        <w:t>Linux gives users:</w:t>
      </w:r>
    </w:p>
    <w:p w14:paraId="508A1288">
      <w:pPr>
        <w:pStyle w:val="33"/>
        <w:keepNext w:val="0"/>
        <w:keepLines w:val="0"/>
        <w:widowControl/>
        <w:suppressLineNumbers w:val="0"/>
        <w:ind w:left="720"/>
      </w:pPr>
      <w:r>
        <w:t>Freedom to run software for any purpose</w:t>
      </w:r>
    </w:p>
    <w:p w14:paraId="22242CDF">
      <w:pPr>
        <w:pStyle w:val="33"/>
        <w:keepNext w:val="0"/>
        <w:keepLines w:val="0"/>
        <w:widowControl/>
        <w:suppressLineNumbers w:val="0"/>
        <w:ind w:left="720"/>
      </w:pPr>
      <w:r>
        <w:t>Freedom to study and change the software</w:t>
      </w:r>
    </w:p>
    <w:p w14:paraId="488C78DC">
      <w:pPr>
        <w:pStyle w:val="33"/>
        <w:keepNext w:val="0"/>
        <w:keepLines w:val="0"/>
        <w:widowControl/>
        <w:suppressLineNumbers w:val="0"/>
        <w:ind w:left="720"/>
      </w:pPr>
      <w:r>
        <w:t>Freedom to redistribute copies</w:t>
      </w:r>
    </w:p>
    <w:p w14:paraId="0A445DFA">
      <w:pPr>
        <w:pStyle w:val="33"/>
        <w:keepNext w:val="0"/>
        <w:keepLines w:val="0"/>
        <w:widowControl/>
        <w:suppressLineNumbers w:val="0"/>
        <w:ind w:left="720"/>
      </w:pPr>
      <w:r>
        <w:t>Freedom to distribute modified versions</w:t>
      </w:r>
    </w:p>
    <w:p w14:paraId="7C698BA9">
      <w:pPr>
        <w:pStyle w:val="4"/>
        <w:bidi w:val="0"/>
      </w:pPr>
      <w:r>
        <w:t>3. Community-Driven Development</w:t>
      </w:r>
    </w:p>
    <w:p w14:paraId="057E1637">
      <w:pPr>
        <w:pStyle w:val="33"/>
        <w:keepNext w:val="0"/>
        <w:keepLines w:val="0"/>
        <w:widowControl/>
        <w:suppressLineNumbers w:val="0"/>
      </w:pPr>
      <w:r>
        <w:t>Linux is developed by:</w:t>
      </w:r>
    </w:p>
    <w:p w14:paraId="57123CB3">
      <w:pPr>
        <w:pStyle w:val="33"/>
        <w:keepNext w:val="0"/>
        <w:keepLines w:val="0"/>
        <w:widowControl/>
        <w:suppressLineNumbers w:val="0"/>
        <w:ind w:left="720"/>
      </w:pPr>
      <w:r>
        <w:t>Individual developers</w:t>
      </w:r>
    </w:p>
    <w:p w14:paraId="58A8D4F2">
      <w:pPr>
        <w:pStyle w:val="33"/>
        <w:keepNext w:val="0"/>
        <w:keepLines w:val="0"/>
        <w:widowControl/>
        <w:suppressLineNumbers w:val="0"/>
        <w:ind w:left="720"/>
      </w:pPr>
      <w:r>
        <w:t>Universities</w:t>
      </w:r>
    </w:p>
    <w:p w14:paraId="1A9585F8">
      <w:pPr>
        <w:pStyle w:val="33"/>
        <w:keepNext w:val="0"/>
        <w:keepLines w:val="0"/>
        <w:widowControl/>
        <w:suppressLineNumbers w:val="0"/>
        <w:ind w:left="720"/>
      </w:pPr>
      <w:r>
        <w:t>Enterprises</w:t>
      </w:r>
    </w:p>
    <w:p w14:paraId="5EF97239">
      <w:pPr>
        <w:pStyle w:val="33"/>
        <w:keepNext w:val="0"/>
        <w:keepLines w:val="0"/>
        <w:widowControl/>
        <w:suppressLineNumbers w:val="0"/>
        <w:ind w:left="720"/>
      </w:pPr>
      <w:r>
        <w:t>Global open-source communities</w:t>
      </w:r>
    </w:p>
    <w:p w14:paraId="59A05CB2">
      <w:pPr>
        <w:pStyle w:val="33"/>
        <w:keepNext w:val="0"/>
        <w:keepLines w:val="0"/>
        <w:widowControl/>
        <w:suppressLineNumbers w:val="0"/>
      </w:pPr>
      <w:r>
        <w:t>This collaborative model results in faster bug fixes, better security, and continuous improvement.</w:t>
      </w:r>
    </w:p>
    <w:p w14:paraId="30A4DEA7">
      <w:pPr>
        <w:pStyle w:val="2"/>
        <w:keepNext w:val="0"/>
        <w:keepLines w:val="0"/>
        <w:widowControl/>
        <w:suppressLineNumbers w:val="0"/>
      </w:pPr>
      <w:r>
        <w:t>Origins of Linux and GNU/Linux</w:t>
      </w:r>
    </w:p>
    <w:p w14:paraId="47E5DE70">
      <w:pPr>
        <w:pStyle w:val="3"/>
        <w:keepNext w:val="0"/>
        <w:keepLines w:val="0"/>
        <w:widowControl/>
        <w:suppressLineNumbers w:val="0"/>
      </w:pPr>
      <w:r>
        <w:t>The GNU Project</w:t>
      </w:r>
    </w:p>
    <w:p w14:paraId="5E7A3DCB">
      <w:pPr>
        <w:pStyle w:val="33"/>
        <w:keepNext w:val="0"/>
        <w:keepLines w:val="0"/>
        <w:widowControl/>
        <w:suppressLineNumbers w:val="0"/>
      </w:pPr>
      <w:r>
        <w:t xml:space="preserve">Before Linux existed, the </w:t>
      </w:r>
      <w:r>
        <w:rPr>
          <w:rStyle w:val="34"/>
        </w:rPr>
        <w:t>GNU Project</w:t>
      </w:r>
      <w:r>
        <w:t xml:space="preserve"> was started in 1983 by Richard Stallman. The goal of the project was to create a </w:t>
      </w:r>
      <w:r>
        <w:rPr>
          <w:rStyle w:val="34"/>
        </w:rPr>
        <w:t>completely free UNIX-like operating system</w:t>
      </w:r>
      <w:r>
        <w:t>.</w:t>
      </w:r>
    </w:p>
    <w:p w14:paraId="5B91B802">
      <w:pPr>
        <w:pStyle w:val="33"/>
        <w:keepNext w:val="0"/>
        <w:keepLines w:val="0"/>
        <w:widowControl/>
        <w:suppressLineNumbers w:val="0"/>
      </w:pPr>
    </w:p>
    <w:p w14:paraId="294C7E14">
      <w:pPr>
        <w:pStyle w:val="33"/>
        <w:keepNext w:val="0"/>
        <w:keepLines w:val="0"/>
        <w:widowControl/>
        <w:suppressLineNumbers w:val="0"/>
        <w:jc w:val="center"/>
      </w:pPr>
      <w:r>
        <w:rPr>
          <w:rFonts w:ascii="SimSun" w:hAnsi="SimSun" w:eastAsia="SimSun" w:cs="SimSun"/>
          <w:sz w:val="24"/>
          <w:szCs w:val="24"/>
        </w:rPr>
        <w:drawing>
          <wp:inline distT="0" distB="0" distL="114300" distR="114300">
            <wp:extent cx="2439035" cy="1396365"/>
            <wp:effectExtent l="0" t="0" r="14605" b="5715"/>
            <wp:docPr id="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IMG_256"/>
                    <pic:cNvPicPr>
                      <a:picLocks noChangeAspect="1"/>
                    </pic:cNvPicPr>
                  </pic:nvPicPr>
                  <pic:blipFill>
                    <a:blip r:embed="rId7"/>
                    <a:stretch>
                      <a:fillRect/>
                    </a:stretch>
                  </pic:blipFill>
                  <pic:spPr>
                    <a:xfrm>
                      <a:off x="0" y="0"/>
                      <a:ext cx="2439035" cy="1396365"/>
                    </a:xfrm>
                    <a:prstGeom prst="rect">
                      <a:avLst/>
                    </a:prstGeom>
                    <a:noFill/>
                    <a:ln w="9525">
                      <a:noFill/>
                    </a:ln>
                  </pic:spPr>
                </pic:pic>
              </a:graphicData>
            </a:graphic>
          </wp:inline>
        </w:drawing>
      </w:r>
    </w:p>
    <w:p w14:paraId="02A8C30A">
      <w:pPr>
        <w:pStyle w:val="33"/>
        <w:keepNext w:val="0"/>
        <w:keepLines w:val="0"/>
        <w:widowControl/>
        <w:suppressLineNumbers w:val="0"/>
      </w:pPr>
    </w:p>
    <w:p w14:paraId="4BD30272">
      <w:pPr>
        <w:pStyle w:val="33"/>
        <w:keepNext w:val="0"/>
        <w:keepLines w:val="0"/>
        <w:widowControl/>
        <w:suppressLineNumbers w:val="0"/>
      </w:pPr>
      <w:r>
        <w:t>GNU developed many essential tools such as:</w:t>
      </w:r>
    </w:p>
    <w:p w14:paraId="4BD8BC93">
      <w:pPr>
        <w:pStyle w:val="33"/>
        <w:keepNext w:val="0"/>
        <w:keepLines w:val="0"/>
        <w:widowControl/>
        <w:suppressLineNumbers w:val="0"/>
        <w:ind w:left="720"/>
      </w:pPr>
      <w:r>
        <w:t>Compilers (GCC)</w:t>
      </w:r>
    </w:p>
    <w:p w14:paraId="71E902E4">
      <w:pPr>
        <w:pStyle w:val="33"/>
        <w:keepNext w:val="0"/>
        <w:keepLines w:val="0"/>
        <w:widowControl/>
        <w:suppressLineNumbers w:val="0"/>
        <w:ind w:left="720"/>
      </w:pPr>
      <w:r>
        <w:t>Editors (Emacs)</w:t>
      </w:r>
    </w:p>
    <w:p w14:paraId="5C074A8F">
      <w:pPr>
        <w:pStyle w:val="33"/>
        <w:keepNext w:val="0"/>
        <w:keepLines w:val="0"/>
        <w:widowControl/>
        <w:suppressLineNumbers w:val="0"/>
        <w:ind w:left="720"/>
      </w:pPr>
      <w:r>
        <w:t>Shells (Bash)</w:t>
      </w:r>
    </w:p>
    <w:p w14:paraId="170438E6">
      <w:pPr>
        <w:pStyle w:val="33"/>
        <w:keepNext w:val="0"/>
        <w:keepLines w:val="0"/>
        <w:widowControl/>
        <w:suppressLineNumbers w:val="0"/>
        <w:ind w:left="720"/>
      </w:pPr>
      <w:r>
        <w:t>System libraries</w:t>
      </w:r>
    </w:p>
    <w:p w14:paraId="7E35CF33">
      <w:pPr>
        <w:pStyle w:val="33"/>
        <w:keepNext w:val="0"/>
        <w:keepLines w:val="0"/>
        <w:widowControl/>
        <w:suppressLineNumbers w:val="0"/>
      </w:pPr>
      <w:r>
        <w:t>However, GNU lacked a working kernel.</w:t>
      </w:r>
    </w:p>
    <w:p w14:paraId="35D83C1C"/>
    <w:p w14:paraId="01EEE10E">
      <w:pPr>
        <w:pStyle w:val="3"/>
        <w:keepNext w:val="0"/>
        <w:keepLines w:val="0"/>
        <w:widowControl/>
        <w:suppressLineNumbers w:val="0"/>
      </w:pPr>
      <w:r>
        <w:t>Birth of GNU/Linux</w:t>
      </w:r>
    </w:p>
    <w:p w14:paraId="6FF980EA">
      <w:pPr>
        <w:pStyle w:val="33"/>
        <w:keepNext w:val="0"/>
        <w:keepLines w:val="0"/>
        <w:widowControl/>
        <w:suppressLineNumbers w:val="0"/>
      </w:pPr>
      <w:r>
        <w:t>When Linus Torvalds released the Linux kernel, it perfectly complemented the GNU tools. The combination of:</w:t>
      </w:r>
    </w:p>
    <w:p w14:paraId="4D947CDB">
      <w:pPr>
        <w:pStyle w:val="33"/>
        <w:keepNext w:val="0"/>
        <w:keepLines w:val="0"/>
        <w:widowControl/>
        <w:suppressLineNumbers w:val="0"/>
        <w:ind w:left="720"/>
      </w:pPr>
      <w:r>
        <w:rPr>
          <w:rStyle w:val="34"/>
        </w:rPr>
        <w:t>Linux Kernel</w:t>
      </w:r>
      <w:r>
        <w:t xml:space="preserve"> (core system control)</w:t>
      </w:r>
    </w:p>
    <w:p w14:paraId="57C9C837">
      <w:pPr>
        <w:pStyle w:val="33"/>
        <w:keepNext w:val="0"/>
        <w:keepLines w:val="0"/>
        <w:widowControl/>
        <w:suppressLineNumbers w:val="0"/>
        <w:ind w:left="720"/>
      </w:pPr>
      <w:r>
        <w:rPr>
          <w:rStyle w:val="34"/>
        </w:rPr>
        <w:t>GNU Utilities</w:t>
      </w:r>
      <w:r>
        <w:t xml:space="preserve"> (user-space tools)</w:t>
      </w:r>
    </w:p>
    <w:p w14:paraId="003E6E7E">
      <w:pPr>
        <w:pStyle w:val="33"/>
        <w:keepNext w:val="0"/>
        <w:keepLines w:val="0"/>
        <w:widowControl/>
        <w:suppressLineNumbers w:val="0"/>
      </w:pPr>
      <w:r>
        <w:t xml:space="preserve">formed a complete operating system commonly referred to as </w:t>
      </w:r>
      <w:r>
        <w:rPr>
          <w:rStyle w:val="34"/>
        </w:rPr>
        <w:t>GNU/Linux</w:t>
      </w:r>
      <w:r>
        <w:t>.</w:t>
      </w:r>
    </w:p>
    <w:p w14:paraId="16C282F6">
      <w:pPr>
        <w:pStyle w:val="33"/>
        <w:keepNext w:val="0"/>
        <w:keepLines w:val="0"/>
        <w:widowControl/>
        <w:suppressLineNumbers w:val="0"/>
      </w:pPr>
      <w:r>
        <w:t>The Free Software movement is supported by the Free Software Foundation, which promotes user rights and free software licenses such as the GNU General Public License (GPL).</w:t>
      </w:r>
    </w:p>
    <w:p w14:paraId="3E0162F8">
      <w:pPr>
        <w:pStyle w:val="3"/>
        <w:keepNext w:val="0"/>
        <w:keepLines w:val="0"/>
        <w:widowControl/>
        <w:suppressLineNumbers w:val="0"/>
      </w:pPr>
      <w:r>
        <w:t>Importance of the Linux Kernel</w:t>
      </w:r>
    </w:p>
    <w:p w14:paraId="230B27A6">
      <w:pPr>
        <w:pStyle w:val="33"/>
        <w:keepNext w:val="0"/>
        <w:keepLines w:val="0"/>
        <w:widowControl/>
        <w:suppressLineNumbers w:val="0"/>
      </w:pPr>
      <w:r>
        <w:t>The Linux kernel is responsible for:</w:t>
      </w:r>
    </w:p>
    <w:p w14:paraId="7E5310A7">
      <w:pPr>
        <w:pStyle w:val="33"/>
        <w:keepNext w:val="0"/>
        <w:keepLines w:val="0"/>
        <w:widowControl/>
        <w:suppressLineNumbers w:val="0"/>
        <w:ind w:left="720"/>
      </w:pPr>
      <w:r>
        <w:t>Process management</w:t>
      </w:r>
    </w:p>
    <w:p w14:paraId="5A0B261F">
      <w:pPr>
        <w:pStyle w:val="33"/>
        <w:keepNext w:val="0"/>
        <w:keepLines w:val="0"/>
        <w:widowControl/>
        <w:suppressLineNumbers w:val="0"/>
        <w:ind w:left="720"/>
      </w:pPr>
      <w:r>
        <w:t>Memory management</w:t>
      </w:r>
    </w:p>
    <w:p w14:paraId="6E90406F">
      <w:pPr>
        <w:pStyle w:val="33"/>
        <w:keepNext w:val="0"/>
        <w:keepLines w:val="0"/>
        <w:widowControl/>
        <w:suppressLineNumbers w:val="0"/>
        <w:ind w:left="720"/>
      </w:pPr>
      <w:r>
        <w:t>Device drivers</w:t>
      </w:r>
    </w:p>
    <w:p w14:paraId="1DA82D63">
      <w:pPr>
        <w:pStyle w:val="33"/>
        <w:keepNext w:val="0"/>
        <w:keepLines w:val="0"/>
        <w:widowControl/>
        <w:suppressLineNumbers w:val="0"/>
        <w:ind w:left="720"/>
      </w:pPr>
      <w:r>
        <w:t>File system handling</w:t>
      </w:r>
    </w:p>
    <w:p w14:paraId="62A88D6D">
      <w:pPr>
        <w:pStyle w:val="33"/>
        <w:keepNext w:val="0"/>
        <w:keepLines w:val="0"/>
        <w:widowControl/>
        <w:suppressLineNumbers w:val="0"/>
        <w:ind w:left="720"/>
      </w:pPr>
      <w:r>
        <w:t>Security and permissions</w:t>
      </w:r>
    </w:p>
    <w:p w14:paraId="000959AC">
      <w:pPr>
        <w:pStyle w:val="33"/>
        <w:keepNext w:val="0"/>
        <w:keepLines w:val="0"/>
        <w:widowControl/>
        <w:suppressLineNumbers w:val="0"/>
      </w:pPr>
      <w:r>
        <w:t>It acts as a bridge between hardware and software, ensuring efficient system operation.</w:t>
      </w:r>
    </w:p>
    <w:p w14:paraId="4C97B492">
      <w:pPr>
        <w:pStyle w:val="2"/>
        <w:keepNext w:val="0"/>
        <w:keepLines w:val="0"/>
        <w:widowControl/>
        <w:suppressLineNumbers w:val="0"/>
      </w:pPr>
      <w:r>
        <w:t>Linux Distributions (Distros)</w:t>
      </w:r>
    </w:p>
    <w:p w14:paraId="035F8D65">
      <w:pPr>
        <w:pStyle w:val="33"/>
        <w:keepNext w:val="0"/>
        <w:keepLines w:val="0"/>
        <w:widowControl/>
        <w:suppressLineNumbers w:val="0"/>
      </w:pPr>
      <w:r>
        <w:t xml:space="preserve">A </w:t>
      </w:r>
      <w:r>
        <w:rPr>
          <w:rStyle w:val="34"/>
        </w:rPr>
        <w:t>Linux distribution</w:t>
      </w:r>
      <w:r>
        <w:t xml:space="preserve"> is a complete operating system built using:</w:t>
      </w:r>
    </w:p>
    <w:p w14:paraId="611B1A08">
      <w:pPr>
        <w:pStyle w:val="33"/>
        <w:keepNext w:val="0"/>
        <w:keepLines w:val="0"/>
        <w:widowControl/>
        <w:suppressLineNumbers w:val="0"/>
        <w:ind w:left="720"/>
      </w:pPr>
      <w:r>
        <w:t>Linux kernel</w:t>
      </w:r>
    </w:p>
    <w:p w14:paraId="4988B625">
      <w:pPr>
        <w:pStyle w:val="33"/>
        <w:keepNext w:val="0"/>
        <w:keepLines w:val="0"/>
        <w:widowControl/>
        <w:suppressLineNumbers w:val="0"/>
        <w:ind w:left="720"/>
      </w:pPr>
      <w:r>
        <w:t>GNU tools</w:t>
      </w:r>
    </w:p>
    <w:p w14:paraId="2A485800">
      <w:pPr>
        <w:pStyle w:val="33"/>
        <w:keepNext w:val="0"/>
        <w:keepLines w:val="0"/>
        <w:widowControl/>
        <w:suppressLineNumbers w:val="0"/>
        <w:ind w:left="720"/>
      </w:pPr>
      <w:r>
        <w:t>Package management system</w:t>
      </w:r>
    </w:p>
    <w:p w14:paraId="74AF642B">
      <w:pPr>
        <w:pStyle w:val="33"/>
        <w:keepNext w:val="0"/>
        <w:keepLines w:val="0"/>
        <w:widowControl/>
        <w:suppressLineNumbers w:val="0"/>
        <w:ind w:left="720"/>
      </w:pPr>
      <w:r>
        <w:t>Desktop environment (optional)</w:t>
      </w:r>
    </w:p>
    <w:p w14:paraId="2FB59DCC">
      <w:pPr>
        <w:pStyle w:val="33"/>
        <w:keepNext w:val="0"/>
        <w:keepLines w:val="0"/>
        <w:widowControl/>
        <w:suppressLineNumbers w:val="0"/>
        <w:ind w:left="720"/>
      </w:pPr>
      <w:r>
        <w:t>Pre-installed applications</w:t>
      </w:r>
    </w:p>
    <w:p w14:paraId="611C2FD9">
      <w:pPr>
        <w:pStyle w:val="33"/>
        <w:keepNext w:val="0"/>
        <w:keepLines w:val="0"/>
        <w:widowControl/>
        <w:suppressLineNumbers w:val="0"/>
      </w:pPr>
      <w:r>
        <w:t>Different distributions serve different user needs.</w:t>
      </w:r>
    </w:p>
    <w:p w14:paraId="74816A6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92B1B5E">
      <w:pPr>
        <w:pStyle w:val="2"/>
        <w:keepNext w:val="0"/>
        <w:keepLines w:val="0"/>
        <w:widowControl/>
        <w:suppressLineNumbers w:val="0"/>
      </w:pPr>
      <w:r>
        <w:t>Overview of Ubuntu</w:t>
      </w:r>
    </w:p>
    <w:p w14:paraId="6A98A2A1">
      <w:pPr>
        <w:pStyle w:val="33"/>
        <w:keepNext w:val="0"/>
        <w:keepLines w:val="0"/>
        <w:widowControl/>
        <w:suppressLineNumbers w:val="0"/>
      </w:pPr>
      <w:r>
        <w:t>Ubuntu is one of the most popular and user-friendly Linux distributions.</w:t>
      </w:r>
    </w:p>
    <w:p w14:paraId="7E17B3FC">
      <w:pPr>
        <w:pStyle w:val="33"/>
        <w:keepNext w:val="0"/>
        <w:keepLines w:val="0"/>
        <w:widowControl/>
        <w:suppressLineNumbers w:val="0"/>
      </w:pPr>
    </w:p>
    <w:p w14:paraId="3F4CED6A">
      <w:pPr>
        <w:pStyle w:val="33"/>
        <w:keepNext w:val="0"/>
        <w:keepLines w:val="0"/>
        <w:widowControl/>
        <w:suppressLineNumbers w:val="0"/>
        <w:jc w:val="center"/>
      </w:pPr>
      <w:r>
        <w:rPr>
          <w:rFonts w:ascii="SimSun" w:hAnsi="SimSun" w:eastAsia="SimSun" w:cs="SimSun"/>
          <w:sz w:val="24"/>
          <w:szCs w:val="24"/>
        </w:rPr>
        <w:drawing>
          <wp:inline distT="0" distB="0" distL="114300" distR="114300">
            <wp:extent cx="1997710" cy="1496060"/>
            <wp:effectExtent l="0" t="0" r="13970" b="12700"/>
            <wp:docPr id="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56"/>
                    <pic:cNvPicPr>
                      <a:picLocks noChangeAspect="1"/>
                    </pic:cNvPicPr>
                  </pic:nvPicPr>
                  <pic:blipFill>
                    <a:blip r:embed="rId8"/>
                    <a:stretch>
                      <a:fillRect/>
                    </a:stretch>
                  </pic:blipFill>
                  <pic:spPr>
                    <a:xfrm>
                      <a:off x="0" y="0"/>
                      <a:ext cx="1997710" cy="1496060"/>
                    </a:xfrm>
                    <a:prstGeom prst="rect">
                      <a:avLst/>
                    </a:prstGeom>
                    <a:noFill/>
                    <a:ln w="9525">
                      <a:noFill/>
                    </a:ln>
                  </pic:spPr>
                </pic:pic>
              </a:graphicData>
            </a:graphic>
          </wp:inline>
        </w:drawing>
      </w:r>
    </w:p>
    <w:p w14:paraId="15F4D721">
      <w:pPr>
        <w:pStyle w:val="33"/>
        <w:keepNext w:val="0"/>
        <w:keepLines w:val="0"/>
        <w:widowControl/>
        <w:suppressLineNumbers w:val="0"/>
      </w:pPr>
    </w:p>
    <w:p w14:paraId="463EADF9">
      <w:pPr>
        <w:pStyle w:val="3"/>
        <w:keepNext w:val="0"/>
        <w:keepLines w:val="0"/>
        <w:widowControl/>
        <w:suppressLineNumbers w:val="0"/>
      </w:pPr>
      <w:r>
        <w:t>Key Features</w:t>
      </w:r>
    </w:p>
    <w:p w14:paraId="593AD68A">
      <w:pPr>
        <w:pStyle w:val="33"/>
        <w:keepNext w:val="0"/>
        <w:keepLines w:val="0"/>
        <w:widowControl/>
        <w:suppressLineNumbers w:val="0"/>
        <w:ind w:left="720"/>
      </w:pPr>
      <w:r>
        <w:t>Based on Debian</w:t>
      </w:r>
    </w:p>
    <w:p w14:paraId="2764ADA5">
      <w:pPr>
        <w:pStyle w:val="33"/>
        <w:keepNext w:val="0"/>
        <w:keepLines w:val="0"/>
        <w:widowControl/>
        <w:suppressLineNumbers w:val="0"/>
        <w:ind w:left="720"/>
      </w:pPr>
      <w:r>
        <w:t>Simple and intuitive user interface</w:t>
      </w:r>
    </w:p>
    <w:p w14:paraId="49D995EF">
      <w:pPr>
        <w:pStyle w:val="33"/>
        <w:keepNext w:val="0"/>
        <w:keepLines w:val="0"/>
        <w:widowControl/>
        <w:suppressLineNumbers w:val="0"/>
        <w:ind w:left="720"/>
      </w:pPr>
      <w:r>
        <w:t>Regular Long-Term Support (LTS) releases</w:t>
      </w:r>
    </w:p>
    <w:p w14:paraId="0E2DDC7A">
      <w:pPr>
        <w:pStyle w:val="33"/>
        <w:keepNext w:val="0"/>
        <w:keepLines w:val="0"/>
        <w:widowControl/>
        <w:suppressLineNumbers w:val="0"/>
        <w:ind w:left="720"/>
      </w:pPr>
      <w:r>
        <w:t>Strong community and professional support</w:t>
      </w:r>
    </w:p>
    <w:p w14:paraId="6B9E4A57">
      <w:pPr>
        <w:pStyle w:val="3"/>
        <w:keepNext w:val="0"/>
        <w:keepLines w:val="0"/>
        <w:widowControl/>
        <w:suppressLineNumbers w:val="0"/>
        <w:rPr>
          <w:rFonts w:hint="default"/>
          <w:lang w:val="en-IN"/>
        </w:rPr>
      </w:pPr>
      <w:r>
        <w:t>Advantage</w:t>
      </w:r>
      <w:r>
        <w:rPr>
          <w:rFonts w:hint="default"/>
          <w:lang w:val="en-IN"/>
        </w:rPr>
        <w:t>s</w:t>
      </w:r>
    </w:p>
    <w:p w14:paraId="145A2DCD">
      <w:pPr>
        <w:pStyle w:val="33"/>
        <w:keepNext w:val="0"/>
        <w:keepLines w:val="0"/>
        <w:widowControl/>
        <w:suppressLineNumbers w:val="0"/>
        <w:ind w:left="720"/>
      </w:pPr>
      <w:r>
        <w:t>Easy installation and usage</w:t>
      </w:r>
    </w:p>
    <w:p w14:paraId="65A1F63A">
      <w:pPr>
        <w:pStyle w:val="33"/>
        <w:keepNext w:val="0"/>
        <w:keepLines w:val="0"/>
        <w:widowControl/>
        <w:suppressLineNumbers w:val="0"/>
        <w:ind w:left="720"/>
      </w:pPr>
      <w:r>
        <w:t>Excellent documentation</w:t>
      </w:r>
    </w:p>
    <w:p w14:paraId="73A42062">
      <w:pPr>
        <w:pStyle w:val="33"/>
        <w:keepNext w:val="0"/>
        <w:keepLines w:val="0"/>
        <w:widowControl/>
        <w:suppressLineNumbers w:val="0"/>
        <w:ind w:left="720"/>
      </w:pPr>
      <w:r>
        <w:t>Large software repository</w:t>
      </w:r>
    </w:p>
    <w:p w14:paraId="09836F78">
      <w:pPr>
        <w:pStyle w:val="33"/>
        <w:keepNext w:val="0"/>
        <w:keepLines w:val="0"/>
        <w:widowControl/>
        <w:suppressLineNumbers w:val="0"/>
        <w:ind w:left="720"/>
      </w:pPr>
      <w:r>
        <w:t>Widely supported in cloud platforms like AWS and Azure</w:t>
      </w:r>
    </w:p>
    <w:p w14:paraId="304594BB">
      <w:pPr>
        <w:pStyle w:val="3"/>
        <w:keepNext w:val="0"/>
        <w:keepLines w:val="0"/>
        <w:widowControl/>
        <w:suppressLineNumbers w:val="0"/>
      </w:pPr>
      <w:r>
        <w:t>Use Cases</w:t>
      </w:r>
    </w:p>
    <w:p w14:paraId="178468A4">
      <w:pPr>
        <w:pStyle w:val="33"/>
        <w:keepNext w:val="0"/>
        <w:keepLines w:val="0"/>
        <w:widowControl/>
        <w:suppressLineNumbers w:val="0"/>
        <w:ind w:left="720"/>
      </w:pPr>
      <w:r>
        <w:t>Beginners learning Linux</w:t>
      </w:r>
    </w:p>
    <w:p w14:paraId="5FE0A693">
      <w:pPr>
        <w:pStyle w:val="33"/>
        <w:keepNext w:val="0"/>
        <w:keepLines w:val="0"/>
        <w:widowControl/>
        <w:suppressLineNumbers w:val="0"/>
        <w:ind w:left="720"/>
      </w:pPr>
      <w:r>
        <w:t>Students and educational institutions</w:t>
      </w:r>
    </w:p>
    <w:p w14:paraId="15A4A20D">
      <w:pPr>
        <w:pStyle w:val="33"/>
        <w:keepNext w:val="0"/>
        <w:keepLines w:val="0"/>
        <w:widowControl/>
        <w:suppressLineNumbers w:val="0"/>
        <w:ind w:left="720"/>
      </w:pPr>
      <w:r>
        <w:t>Software development</w:t>
      </w:r>
    </w:p>
    <w:p w14:paraId="291C3400">
      <w:pPr>
        <w:pStyle w:val="33"/>
        <w:keepNext w:val="0"/>
        <w:keepLines w:val="0"/>
        <w:widowControl/>
        <w:suppressLineNumbers w:val="0"/>
        <w:ind w:left="720"/>
      </w:pPr>
      <w:r>
        <w:t>Desktop and server environments</w:t>
      </w:r>
    </w:p>
    <w:p w14:paraId="23E0E38A">
      <w:pPr>
        <w:pStyle w:val="33"/>
        <w:keepNext w:val="0"/>
        <w:keepLines w:val="0"/>
        <w:widowControl/>
        <w:suppressLineNumbers w:val="0"/>
      </w:pPr>
      <w:r>
        <w:t>Ubuntu is often recommended as the first Linux OS for new users.</w:t>
      </w:r>
    </w:p>
    <w:p w14:paraId="1CE029C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6A7CBE">
      <w:pPr>
        <w:pStyle w:val="2"/>
        <w:keepNext w:val="0"/>
        <w:keepLines w:val="0"/>
        <w:widowControl/>
        <w:suppressLineNumbers w:val="0"/>
      </w:pPr>
      <w:r>
        <w:t>Overview of Fedora</w:t>
      </w:r>
    </w:p>
    <w:p w14:paraId="5477AF3D">
      <w:pPr>
        <w:pStyle w:val="33"/>
        <w:keepNext w:val="0"/>
        <w:keepLines w:val="0"/>
        <w:widowControl/>
        <w:suppressLineNumbers w:val="0"/>
      </w:pPr>
      <w:r>
        <w:t>Fedora is a cutting-edge Linux distribution sponsored by Red Hat.</w:t>
      </w:r>
    </w:p>
    <w:p w14:paraId="2C9BDEBA">
      <w:pPr>
        <w:pStyle w:val="33"/>
        <w:keepNext w:val="0"/>
        <w:keepLines w:val="0"/>
        <w:widowControl/>
        <w:suppressLineNumbers w:val="0"/>
      </w:pPr>
    </w:p>
    <w:p w14:paraId="7B5BABF1">
      <w:pPr>
        <w:pStyle w:val="33"/>
        <w:keepNext w:val="0"/>
        <w:keepLines w:val="0"/>
        <w:widowControl/>
        <w:suppressLineNumbers w:val="0"/>
        <w:jc w:val="center"/>
      </w:pPr>
      <w:r>
        <w:rPr>
          <w:rFonts w:ascii="SimSun" w:hAnsi="SimSun" w:eastAsia="SimSun" w:cs="SimSun"/>
          <w:sz w:val="24"/>
          <w:szCs w:val="24"/>
        </w:rPr>
        <w:drawing>
          <wp:inline distT="0" distB="0" distL="114300" distR="114300">
            <wp:extent cx="1265555" cy="1108075"/>
            <wp:effectExtent l="0" t="0" r="14605" b="4445"/>
            <wp:docPr id="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56"/>
                    <pic:cNvPicPr>
                      <a:picLocks noChangeAspect="1"/>
                    </pic:cNvPicPr>
                  </pic:nvPicPr>
                  <pic:blipFill>
                    <a:blip r:embed="rId9"/>
                    <a:stretch>
                      <a:fillRect/>
                    </a:stretch>
                  </pic:blipFill>
                  <pic:spPr>
                    <a:xfrm>
                      <a:off x="0" y="0"/>
                      <a:ext cx="1265555" cy="1108075"/>
                    </a:xfrm>
                    <a:prstGeom prst="rect">
                      <a:avLst/>
                    </a:prstGeom>
                    <a:noFill/>
                    <a:ln w="9525">
                      <a:noFill/>
                    </a:ln>
                  </pic:spPr>
                </pic:pic>
              </a:graphicData>
            </a:graphic>
          </wp:inline>
        </w:drawing>
      </w:r>
    </w:p>
    <w:p w14:paraId="02E8128E">
      <w:pPr>
        <w:pStyle w:val="33"/>
        <w:keepNext w:val="0"/>
        <w:keepLines w:val="0"/>
        <w:widowControl/>
        <w:suppressLineNumbers w:val="0"/>
      </w:pPr>
    </w:p>
    <w:p w14:paraId="3C778C6F">
      <w:pPr>
        <w:pStyle w:val="3"/>
        <w:keepNext w:val="0"/>
        <w:keepLines w:val="0"/>
        <w:widowControl/>
        <w:suppressLineNumbers w:val="0"/>
      </w:pPr>
      <w:r>
        <w:t>Key Features</w:t>
      </w:r>
    </w:p>
    <w:p w14:paraId="3F29BEE5">
      <w:pPr>
        <w:pStyle w:val="33"/>
        <w:keepNext w:val="0"/>
        <w:keepLines w:val="0"/>
        <w:widowControl/>
        <w:suppressLineNumbers w:val="0"/>
        <w:ind w:left="720"/>
      </w:pPr>
      <w:r>
        <w:t>Focuses on latest technologies</w:t>
      </w:r>
    </w:p>
    <w:p w14:paraId="79092FB4">
      <w:pPr>
        <w:pStyle w:val="33"/>
        <w:keepNext w:val="0"/>
        <w:keepLines w:val="0"/>
        <w:widowControl/>
        <w:suppressLineNumbers w:val="0"/>
        <w:ind w:left="720"/>
      </w:pPr>
      <w:r>
        <w:t>Short release cycle</w:t>
      </w:r>
    </w:p>
    <w:p w14:paraId="07E39B19">
      <w:pPr>
        <w:pStyle w:val="33"/>
        <w:keepNext w:val="0"/>
        <w:keepLines w:val="0"/>
        <w:widowControl/>
        <w:suppressLineNumbers w:val="0"/>
        <w:ind w:left="720"/>
      </w:pPr>
      <w:r>
        <w:t>Strong security policies</w:t>
      </w:r>
    </w:p>
    <w:p w14:paraId="379F252D">
      <w:pPr>
        <w:pStyle w:val="33"/>
        <w:keepNext w:val="0"/>
        <w:keepLines w:val="0"/>
        <w:widowControl/>
        <w:suppressLineNumbers w:val="0"/>
        <w:ind w:left="720"/>
      </w:pPr>
      <w:r>
        <w:t>Community-driven innovation</w:t>
      </w:r>
    </w:p>
    <w:p w14:paraId="75BC78E7">
      <w:pPr>
        <w:pStyle w:val="3"/>
        <w:keepNext w:val="0"/>
        <w:keepLines w:val="0"/>
        <w:widowControl/>
        <w:suppressLineNumbers w:val="0"/>
      </w:pPr>
      <w:r>
        <w:t>Advantages</w:t>
      </w:r>
    </w:p>
    <w:p w14:paraId="31C6D8F2">
      <w:pPr>
        <w:pStyle w:val="33"/>
        <w:keepNext w:val="0"/>
        <w:keepLines w:val="0"/>
        <w:widowControl/>
        <w:suppressLineNumbers w:val="0"/>
        <w:ind w:left="720"/>
        <w:rPr>
          <w:rFonts w:hint="default"/>
          <w:lang w:val="en-IN"/>
        </w:rPr>
      </w:pPr>
      <w:r>
        <w:t>Early access to new Linux features</w:t>
      </w:r>
    </w:p>
    <w:p w14:paraId="4B14BCAA">
      <w:pPr>
        <w:pStyle w:val="33"/>
        <w:keepNext w:val="0"/>
        <w:keepLines w:val="0"/>
        <w:widowControl/>
        <w:suppressLineNumbers w:val="0"/>
        <w:ind w:left="720"/>
      </w:pPr>
      <w:r>
        <w:t>Ideal for developers and testers</w:t>
      </w:r>
    </w:p>
    <w:p w14:paraId="75BC0FA3">
      <w:pPr>
        <w:pStyle w:val="33"/>
        <w:keepNext w:val="0"/>
        <w:keepLines w:val="0"/>
        <w:widowControl/>
        <w:suppressLineNumbers w:val="0"/>
        <w:ind w:left="720"/>
      </w:pPr>
      <w:r>
        <w:t>Closely aligned with Red Hat Enterprise Linux (RHEL)</w:t>
      </w:r>
    </w:p>
    <w:p w14:paraId="2B9CB036">
      <w:pPr>
        <w:pStyle w:val="3"/>
        <w:keepNext w:val="0"/>
        <w:keepLines w:val="0"/>
        <w:widowControl/>
        <w:suppressLineNumbers w:val="0"/>
      </w:pPr>
      <w:r>
        <w:t>Use Cases</w:t>
      </w:r>
    </w:p>
    <w:p w14:paraId="26381B42">
      <w:pPr>
        <w:pStyle w:val="33"/>
        <w:keepNext w:val="0"/>
        <w:keepLines w:val="0"/>
        <w:widowControl/>
        <w:suppressLineNumbers w:val="0"/>
        <w:ind w:left="720"/>
      </w:pPr>
      <w:r>
        <w:t>Developers</w:t>
      </w:r>
    </w:p>
    <w:p w14:paraId="00740A1F">
      <w:pPr>
        <w:pStyle w:val="33"/>
        <w:keepNext w:val="0"/>
        <w:keepLines w:val="0"/>
        <w:widowControl/>
        <w:suppressLineNumbers w:val="0"/>
        <w:ind w:left="720"/>
      </w:pPr>
      <w:r>
        <w:t>Advanced Linux users</w:t>
      </w:r>
    </w:p>
    <w:p w14:paraId="4731C410">
      <w:pPr>
        <w:pStyle w:val="33"/>
        <w:keepNext w:val="0"/>
        <w:keepLines w:val="0"/>
        <w:widowControl/>
        <w:suppressLineNumbers w:val="0"/>
        <w:ind w:left="720"/>
        <w:rPr>
          <w:rFonts w:hint="default"/>
          <w:lang w:val="en-IN"/>
        </w:rPr>
      </w:pPr>
      <w:r>
        <w:t>Testing modern Linux technologie</w:t>
      </w:r>
      <w:r>
        <w:rPr>
          <w:rFonts w:hint="default"/>
          <w:lang w:val="en-IN"/>
        </w:rPr>
        <w:t>s</w:t>
      </w:r>
    </w:p>
    <w:p w14:paraId="150FD27E">
      <w:pPr>
        <w:pStyle w:val="33"/>
        <w:keepNext w:val="0"/>
        <w:keepLines w:val="0"/>
        <w:widowControl/>
        <w:suppressLineNumbers w:val="0"/>
      </w:pPr>
      <w:r>
        <w:t>Fedora acts as a testing ground for enterprise-grade Linux systems.</w:t>
      </w:r>
    </w:p>
    <w:p w14:paraId="10E8442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F5CE58">
      <w:pPr>
        <w:pStyle w:val="2"/>
        <w:keepNext w:val="0"/>
        <w:keepLines w:val="0"/>
        <w:widowControl/>
        <w:suppressLineNumbers w:val="0"/>
      </w:pPr>
      <w:r>
        <w:t>Overview of CentOS</w:t>
      </w:r>
    </w:p>
    <w:p w14:paraId="6CD47B93">
      <w:pPr>
        <w:pStyle w:val="33"/>
        <w:keepNext w:val="0"/>
        <w:keepLines w:val="0"/>
        <w:widowControl/>
        <w:suppressLineNumbers w:val="0"/>
      </w:pPr>
      <w:r>
        <w:t>CentOS is an enterprise-focused Linux distribution derived from Red Hat Enterprise Linux.</w:t>
      </w:r>
    </w:p>
    <w:p w14:paraId="4B1DCC35">
      <w:pPr>
        <w:pStyle w:val="33"/>
        <w:keepNext w:val="0"/>
        <w:keepLines w:val="0"/>
        <w:widowControl/>
        <w:suppressLineNumbers w:val="0"/>
      </w:pPr>
    </w:p>
    <w:p w14:paraId="081C956D">
      <w:pPr>
        <w:pStyle w:val="33"/>
        <w:keepNext w:val="0"/>
        <w:keepLines w:val="0"/>
        <w:widowControl/>
        <w:suppressLineNumbers w:val="0"/>
        <w:jc w:val="center"/>
      </w:pPr>
      <w:r>
        <w:rPr>
          <w:rFonts w:ascii="SimSun" w:hAnsi="SimSun" w:eastAsia="SimSun" w:cs="SimSun"/>
          <w:sz w:val="24"/>
          <w:szCs w:val="24"/>
        </w:rPr>
        <w:drawing>
          <wp:inline distT="0" distB="0" distL="114300" distR="114300">
            <wp:extent cx="2308225" cy="1292860"/>
            <wp:effectExtent l="0" t="0" r="8255" b="2540"/>
            <wp:docPr id="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IMG_256"/>
                    <pic:cNvPicPr>
                      <a:picLocks noChangeAspect="1"/>
                    </pic:cNvPicPr>
                  </pic:nvPicPr>
                  <pic:blipFill>
                    <a:blip r:embed="rId10"/>
                    <a:stretch>
                      <a:fillRect/>
                    </a:stretch>
                  </pic:blipFill>
                  <pic:spPr>
                    <a:xfrm>
                      <a:off x="0" y="0"/>
                      <a:ext cx="2308225" cy="1292860"/>
                    </a:xfrm>
                    <a:prstGeom prst="rect">
                      <a:avLst/>
                    </a:prstGeom>
                    <a:noFill/>
                    <a:ln w="9525">
                      <a:noFill/>
                    </a:ln>
                  </pic:spPr>
                </pic:pic>
              </a:graphicData>
            </a:graphic>
          </wp:inline>
        </w:drawing>
      </w:r>
    </w:p>
    <w:p w14:paraId="020C310F">
      <w:pPr>
        <w:pStyle w:val="33"/>
        <w:keepNext w:val="0"/>
        <w:keepLines w:val="0"/>
        <w:widowControl/>
        <w:suppressLineNumbers w:val="0"/>
      </w:pPr>
    </w:p>
    <w:p w14:paraId="3D121802">
      <w:pPr>
        <w:pStyle w:val="3"/>
        <w:keepNext w:val="0"/>
        <w:keepLines w:val="0"/>
        <w:widowControl/>
        <w:suppressLineNumbers w:val="0"/>
      </w:pPr>
      <w:r>
        <w:t>Key Features</w:t>
      </w:r>
    </w:p>
    <w:p w14:paraId="6694C294">
      <w:pPr>
        <w:pStyle w:val="33"/>
        <w:keepNext w:val="0"/>
        <w:keepLines w:val="0"/>
        <w:widowControl/>
        <w:suppressLineNumbers w:val="0"/>
        <w:ind w:left="720"/>
      </w:pPr>
      <w:r>
        <w:t>High stability and reliability</w:t>
      </w:r>
    </w:p>
    <w:p w14:paraId="09134235">
      <w:pPr>
        <w:pStyle w:val="33"/>
        <w:keepNext w:val="0"/>
        <w:keepLines w:val="0"/>
        <w:widowControl/>
        <w:suppressLineNumbers w:val="0"/>
        <w:ind w:left="720"/>
      </w:pPr>
      <w:r>
        <w:t>Long-term support</w:t>
      </w:r>
    </w:p>
    <w:p w14:paraId="236C42EB">
      <w:pPr>
        <w:pStyle w:val="33"/>
        <w:keepNext w:val="0"/>
        <w:keepLines w:val="0"/>
        <w:widowControl/>
        <w:suppressLineNumbers w:val="0"/>
        <w:ind w:left="720"/>
      </w:pPr>
      <w:r>
        <w:t>Minimal changes between updates</w:t>
      </w:r>
    </w:p>
    <w:p w14:paraId="1425792D">
      <w:pPr>
        <w:pStyle w:val="3"/>
        <w:keepNext w:val="0"/>
        <w:keepLines w:val="0"/>
        <w:widowControl/>
        <w:suppressLineNumbers w:val="0"/>
      </w:pPr>
      <w:r>
        <w:t>Advantages</w:t>
      </w:r>
    </w:p>
    <w:p w14:paraId="2DA26C5A">
      <w:pPr>
        <w:pStyle w:val="33"/>
        <w:keepNext w:val="0"/>
        <w:keepLines w:val="0"/>
        <w:widowControl/>
        <w:suppressLineNumbers w:val="0"/>
        <w:ind w:left="720"/>
      </w:pPr>
      <w:r>
        <w:t>Ideal for production servers</w:t>
      </w:r>
    </w:p>
    <w:p w14:paraId="07593AAB">
      <w:pPr>
        <w:pStyle w:val="33"/>
        <w:keepNext w:val="0"/>
        <w:keepLines w:val="0"/>
        <w:widowControl/>
        <w:suppressLineNumbers w:val="0"/>
        <w:ind w:left="720"/>
      </w:pPr>
      <w:r>
        <w:t>Free alternative to RHEL</w:t>
      </w:r>
    </w:p>
    <w:p w14:paraId="153FC9F6">
      <w:pPr>
        <w:pStyle w:val="33"/>
        <w:keepNext w:val="0"/>
        <w:keepLines w:val="0"/>
        <w:widowControl/>
        <w:suppressLineNumbers w:val="0"/>
        <w:ind w:left="720"/>
      </w:pPr>
      <w:r>
        <w:t>Strong performance under heavy workloads</w:t>
      </w:r>
    </w:p>
    <w:p w14:paraId="163CF1F3">
      <w:pPr>
        <w:pStyle w:val="3"/>
        <w:keepNext w:val="0"/>
        <w:keepLines w:val="0"/>
        <w:widowControl/>
        <w:suppressLineNumbers w:val="0"/>
      </w:pPr>
      <w:r>
        <w:t>Use Cases</w:t>
      </w:r>
    </w:p>
    <w:p w14:paraId="423EA2A7">
      <w:pPr>
        <w:pStyle w:val="33"/>
        <w:keepNext w:val="0"/>
        <w:keepLines w:val="0"/>
        <w:widowControl/>
        <w:suppressLineNumbers w:val="0"/>
        <w:ind w:left="720"/>
      </w:pPr>
      <w:r>
        <w:t>Enterprise servers</w:t>
      </w:r>
    </w:p>
    <w:p w14:paraId="09580847">
      <w:pPr>
        <w:pStyle w:val="33"/>
        <w:keepNext w:val="0"/>
        <w:keepLines w:val="0"/>
        <w:widowControl/>
        <w:suppressLineNumbers w:val="0"/>
        <w:ind w:left="720"/>
      </w:pPr>
      <w:r>
        <w:t>Web hosting</w:t>
      </w:r>
    </w:p>
    <w:p w14:paraId="47940B35">
      <w:pPr>
        <w:pStyle w:val="33"/>
        <w:keepNext w:val="0"/>
        <w:keepLines w:val="0"/>
        <w:widowControl/>
        <w:suppressLineNumbers w:val="0"/>
        <w:ind w:left="720"/>
      </w:pPr>
      <w:r>
        <w:t>Database and application servers</w:t>
      </w:r>
    </w:p>
    <w:p w14:paraId="5612CC52">
      <w:pPr>
        <w:pStyle w:val="33"/>
        <w:keepNext w:val="0"/>
        <w:keepLines w:val="0"/>
        <w:widowControl/>
        <w:suppressLineNumbers w:val="0"/>
      </w:pPr>
      <w:r>
        <w:t>CentOS is widely used in corporate and production environments where system stability is critical.</w:t>
      </w:r>
    </w:p>
    <w:p w14:paraId="23F0CC6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CF15681">
      <w:pPr>
        <w:pStyle w:val="2"/>
        <w:keepNext w:val="0"/>
        <w:keepLines w:val="0"/>
        <w:widowControl/>
        <w:suppressLineNumbers w:val="0"/>
      </w:pPr>
      <w:r>
        <w:t>Comparison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700"/>
        <w:gridCol w:w="2700"/>
        <w:gridCol w:w="1275"/>
      </w:tblGrid>
      <w:tr w14:paraId="59C13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F70A19">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62E50FBE">
            <w:pPr>
              <w:keepNext w:val="0"/>
              <w:keepLines w:val="0"/>
              <w:widowControl/>
              <w:suppressLineNumbers w:val="0"/>
              <w:jc w:val="center"/>
              <w:rPr>
                <w:b/>
                <w:bCs/>
              </w:rPr>
            </w:pPr>
            <w:r>
              <w:rPr>
                <w:rFonts w:ascii="SimSun" w:hAnsi="SimSun" w:eastAsia="SimSun" w:cs="SimSun"/>
                <w:b/>
                <w:bCs/>
                <w:kern w:val="0"/>
                <w:sz w:val="24"/>
                <w:szCs w:val="24"/>
                <w:lang w:val="en-US" w:eastAsia="zh-CN" w:bidi="ar"/>
              </w:rPr>
              <w:t>Ubuntu</w:t>
            </w:r>
          </w:p>
        </w:tc>
        <w:tc>
          <w:tcPr>
            <w:tcW w:w="0" w:type="auto"/>
            <w:shd w:val="clear"/>
            <w:vAlign w:val="center"/>
          </w:tcPr>
          <w:p w14:paraId="14543B6C">
            <w:pPr>
              <w:keepNext w:val="0"/>
              <w:keepLines w:val="0"/>
              <w:widowControl/>
              <w:suppressLineNumbers w:val="0"/>
              <w:jc w:val="center"/>
              <w:rPr>
                <w:b/>
                <w:bCs/>
              </w:rPr>
            </w:pPr>
            <w:r>
              <w:rPr>
                <w:rFonts w:ascii="SimSun" w:hAnsi="SimSun" w:eastAsia="SimSun" w:cs="SimSun"/>
                <w:b/>
                <w:bCs/>
                <w:kern w:val="0"/>
                <w:sz w:val="24"/>
                <w:szCs w:val="24"/>
                <w:lang w:val="en-US" w:eastAsia="zh-CN" w:bidi="ar"/>
              </w:rPr>
              <w:t>Fedora</w:t>
            </w:r>
          </w:p>
        </w:tc>
        <w:tc>
          <w:tcPr>
            <w:tcW w:w="0" w:type="auto"/>
            <w:shd w:val="clear"/>
            <w:vAlign w:val="center"/>
          </w:tcPr>
          <w:p w14:paraId="6A7FE7A3">
            <w:pPr>
              <w:keepNext w:val="0"/>
              <w:keepLines w:val="0"/>
              <w:widowControl/>
              <w:suppressLineNumbers w:val="0"/>
              <w:jc w:val="center"/>
              <w:rPr>
                <w:b/>
                <w:bCs/>
              </w:rPr>
            </w:pPr>
            <w:r>
              <w:rPr>
                <w:rFonts w:ascii="SimSun" w:hAnsi="SimSun" w:eastAsia="SimSun" w:cs="SimSun"/>
                <w:b/>
                <w:bCs/>
                <w:kern w:val="0"/>
                <w:sz w:val="24"/>
                <w:szCs w:val="24"/>
                <w:lang w:val="en-US" w:eastAsia="zh-CN" w:bidi="ar"/>
              </w:rPr>
              <w:t>CentOS</w:t>
            </w:r>
          </w:p>
        </w:tc>
      </w:tr>
      <w:tr w14:paraId="2CDC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FDA2C7">
            <w:pPr>
              <w:keepNext w:val="0"/>
              <w:keepLines w:val="0"/>
              <w:widowControl/>
              <w:suppressLineNumbers w:val="0"/>
              <w:jc w:val="left"/>
            </w:pPr>
            <w:r>
              <w:rPr>
                <w:rFonts w:ascii="SimSun" w:hAnsi="SimSun" w:eastAsia="SimSun" w:cs="SimSun"/>
                <w:kern w:val="0"/>
                <w:sz w:val="24"/>
                <w:szCs w:val="24"/>
                <w:lang w:val="en-US" w:eastAsia="zh-CN" w:bidi="ar"/>
              </w:rPr>
              <w:t>User Level</w:t>
            </w:r>
          </w:p>
        </w:tc>
        <w:tc>
          <w:tcPr>
            <w:tcW w:w="0" w:type="auto"/>
            <w:shd w:val="clear"/>
            <w:vAlign w:val="center"/>
          </w:tcPr>
          <w:p w14:paraId="5057C01C">
            <w:pPr>
              <w:keepNext w:val="0"/>
              <w:keepLines w:val="0"/>
              <w:widowControl/>
              <w:suppressLineNumbers w:val="0"/>
              <w:jc w:val="left"/>
            </w:pPr>
            <w:r>
              <w:rPr>
                <w:rFonts w:ascii="SimSun" w:hAnsi="SimSun" w:eastAsia="SimSun" w:cs="SimSun"/>
                <w:kern w:val="0"/>
                <w:sz w:val="24"/>
                <w:szCs w:val="24"/>
                <w:lang w:val="en-US" w:eastAsia="zh-CN" w:bidi="ar"/>
              </w:rPr>
              <w:t>Beginner–Intermediate</w:t>
            </w:r>
          </w:p>
        </w:tc>
        <w:tc>
          <w:tcPr>
            <w:tcW w:w="0" w:type="auto"/>
            <w:shd w:val="clear"/>
            <w:vAlign w:val="center"/>
          </w:tcPr>
          <w:p w14:paraId="2B5AA8A0">
            <w:pPr>
              <w:keepNext w:val="0"/>
              <w:keepLines w:val="0"/>
              <w:widowControl/>
              <w:suppressLineNumbers w:val="0"/>
              <w:jc w:val="left"/>
            </w:pPr>
            <w:r>
              <w:rPr>
                <w:rFonts w:ascii="SimSun" w:hAnsi="SimSun" w:eastAsia="SimSun" w:cs="SimSun"/>
                <w:kern w:val="0"/>
                <w:sz w:val="24"/>
                <w:szCs w:val="24"/>
                <w:lang w:val="en-US" w:eastAsia="zh-CN" w:bidi="ar"/>
              </w:rPr>
              <w:t>Intermediate–Advanced</w:t>
            </w:r>
          </w:p>
        </w:tc>
        <w:tc>
          <w:tcPr>
            <w:tcW w:w="0" w:type="auto"/>
            <w:shd w:val="clear"/>
            <w:vAlign w:val="center"/>
          </w:tcPr>
          <w:p w14:paraId="65EE918D">
            <w:pPr>
              <w:keepNext w:val="0"/>
              <w:keepLines w:val="0"/>
              <w:widowControl/>
              <w:suppressLineNumbers w:val="0"/>
              <w:jc w:val="left"/>
            </w:pPr>
            <w:r>
              <w:rPr>
                <w:rFonts w:ascii="SimSun" w:hAnsi="SimSun" w:eastAsia="SimSun" w:cs="SimSun"/>
                <w:kern w:val="0"/>
                <w:sz w:val="24"/>
                <w:szCs w:val="24"/>
                <w:lang w:val="en-US" w:eastAsia="zh-CN" w:bidi="ar"/>
              </w:rPr>
              <w:t>Enterprise</w:t>
            </w:r>
          </w:p>
        </w:tc>
      </w:tr>
      <w:tr w14:paraId="0B2E0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60B58A">
            <w:pPr>
              <w:keepNext w:val="0"/>
              <w:keepLines w:val="0"/>
              <w:widowControl/>
              <w:suppressLineNumbers w:val="0"/>
              <w:jc w:val="left"/>
            </w:pPr>
            <w:r>
              <w:rPr>
                <w:rFonts w:ascii="SimSun" w:hAnsi="SimSun" w:eastAsia="SimSun" w:cs="SimSun"/>
                <w:kern w:val="0"/>
                <w:sz w:val="24"/>
                <w:szCs w:val="24"/>
                <w:lang w:val="en-US" w:eastAsia="zh-CN" w:bidi="ar"/>
              </w:rPr>
              <w:t>Stability</w:t>
            </w:r>
          </w:p>
        </w:tc>
        <w:tc>
          <w:tcPr>
            <w:tcW w:w="0" w:type="auto"/>
            <w:shd w:val="clear"/>
            <w:vAlign w:val="center"/>
          </w:tcPr>
          <w:p w14:paraId="4F529170">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76FEDB9D">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vAlign w:val="center"/>
          </w:tcPr>
          <w:p w14:paraId="7F0F6B8B">
            <w:pPr>
              <w:keepNext w:val="0"/>
              <w:keepLines w:val="0"/>
              <w:widowControl/>
              <w:suppressLineNumbers w:val="0"/>
              <w:jc w:val="left"/>
            </w:pPr>
            <w:r>
              <w:rPr>
                <w:rFonts w:ascii="SimSun" w:hAnsi="SimSun" w:eastAsia="SimSun" w:cs="SimSun"/>
                <w:kern w:val="0"/>
                <w:sz w:val="24"/>
                <w:szCs w:val="24"/>
                <w:lang w:val="en-US" w:eastAsia="zh-CN" w:bidi="ar"/>
              </w:rPr>
              <w:t>Very High</w:t>
            </w:r>
          </w:p>
        </w:tc>
      </w:tr>
      <w:tr w14:paraId="07217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A0C342">
            <w:pPr>
              <w:keepNext w:val="0"/>
              <w:keepLines w:val="0"/>
              <w:widowControl/>
              <w:suppressLineNumbers w:val="0"/>
              <w:jc w:val="left"/>
            </w:pPr>
            <w:r>
              <w:rPr>
                <w:rFonts w:ascii="SimSun" w:hAnsi="SimSun" w:eastAsia="SimSun" w:cs="SimSun"/>
                <w:kern w:val="0"/>
                <w:sz w:val="24"/>
                <w:szCs w:val="24"/>
                <w:lang w:val="en-US" w:eastAsia="zh-CN" w:bidi="ar"/>
              </w:rPr>
              <w:t>Release Cycle</w:t>
            </w:r>
          </w:p>
        </w:tc>
        <w:tc>
          <w:tcPr>
            <w:tcW w:w="0" w:type="auto"/>
            <w:shd w:val="clear"/>
            <w:vAlign w:val="center"/>
          </w:tcPr>
          <w:p w14:paraId="18442E83">
            <w:pPr>
              <w:keepNext w:val="0"/>
              <w:keepLines w:val="0"/>
              <w:widowControl/>
              <w:suppressLineNumbers w:val="0"/>
              <w:jc w:val="left"/>
            </w:pPr>
            <w:r>
              <w:rPr>
                <w:rFonts w:ascii="SimSun" w:hAnsi="SimSun" w:eastAsia="SimSun" w:cs="SimSun"/>
                <w:kern w:val="0"/>
                <w:sz w:val="24"/>
                <w:szCs w:val="24"/>
                <w:lang w:val="en-US" w:eastAsia="zh-CN" w:bidi="ar"/>
              </w:rPr>
              <w:t>Regular / LTS</w:t>
            </w:r>
          </w:p>
        </w:tc>
        <w:tc>
          <w:tcPr>
            <w:tcW w:w="0" w:type="auto"/>
            <w:shd w:val="clear"/>
            <w:vAlign w:val="center"/>
          </w:tcPr>
          <w:p w14:paraId="54494B01">
            <w:pPr>
              <w:keepNext w:val="0"/>
              <w:keepLines w:val="0"/>
              <w:widowControl/>
              <w:suppressLineNumbers w:val="0"/>
              <w:jc w:val="left"/>
            </w:pPr>
            <w:r>
              <w:rPr>
                <w:rFonts w:ascii="SimSun" w:hAnsi="SimSun" w:eastAsia="SimSun" w:cs="SimSun"/>
                <w:kern w:val="0"/>
                <w:sz w:val="24"/>
                <w:szCs w:val="24"/>
                <w:lang w:val="en-US" w:eastAsia="zh-CN" w:bidi="ar"/>
              </w:rPr>
              <w:t>Fast</w:t>
            </w:r>
          </w:p>
        </w:tc>
        <w:tc>
          <w:tcPr>
            <w:tcW w:w="0" w:type="auto"/>
            <w:shd w:val="clear"/>
            <w:vAlign w:val="center"/>
          </w:tcPr>
          <w:p w14:paraId="48EACF32">
            <w:pPr>
              <w:keepNext w:val="0"/>
              <w:keepLines w:val="0"/>
              <w:widowControl/>
              <w:suppressLineNumbers w:val="0"/>
              <w:jc w:val="left"/>
            </w:pPr>
            <w:r>
              <w:rPr>
                <w:rFonts w:ascii="SimSun" w:hAnsi="SimSun" w:eastAsia="SimSun" w:cs="SimSun"/>
                <w:kern w:val="0"/>
                <w:sz w:val="24"/>
                <w:szCs w:val="24"/>
                <w:lang w:val="en-US" w:eastAsia="zh-CN" w:bidi="ar"/>
              </w:rPr>
              <w:t>Long-term</w:t>
            </w:r>
          </w:p>
        </w:tc>
      </w:tr>
      <w:tr w14:paraId="00849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4EC9E2">
            <w:pPr>
              <w:keepNext w:val="0"/>
              <w:keepLines w:val="0"/>
              <w:widowControl/>
              <w:suppressLineNumbers w:val="0"/>
              <w:jc w:val="left"/>
            </w:pPr>
            <w:r>
              <w:rPr>
                <w:rFonts w:ascii="SimSun" w:hAnsi="SimSun" w:eastAsia="SimSun" w:cs="SimSun"/>
                <w:kern w:val="0"/>
                <w:sz w:val="24"/>
                <w:szCs w:val="24"/>
                <w:lang w:val="en-US" w:eastAsia="zh-CN" w:bidi="ar"/>
              </w:rPr>
              <w:t>Best For</w:t>
            </w:r>
          </w:p>
        </w:tc>
        <w:tc>
          <w:tcPr>
            <w:tcW w:w="0" w:type="auto"/>
            <w:shd w:val="clear"/>
            <w:vAlign w:val="center"/>
          </w:tcPr>
          <w:p w14:paraId="2A62E01B">
            <w:pPr>
              <w:keepNext w:val="0"/>
              <w:keepLines w:val="0"/>
              <w:widowControl/>
              <w:suppressLineNumbers w:val="0"/>
              <w:jc w:val="left"/>
            </w:pPr>
            <w:r>
              <w:rPr>
                <w:rFonts w:ascii="SimSun" w:hAnsi="SimSun" w:eastAsia="SimSun" w:cs="SimSun"/>
                <w:kern w:val="0"/>
                <w:sz w:val="24"/>
                <w:szCs w:val="24"/>
                <w:lang w:val="en-US" w:eastAsia="zh-CN" w:bidi="ar"/>
              </w:rPr>
              <w:t>Desktop, Cloud</w:t>
            </w:r>
          </w:p>
        </w:tc>
        <w:tc>
          <w:tcPr>
            <w:tcW w:w="0" w:type="auto"/>
            <w:shd w:val="clear"/>
            <w:vAlign w:val="center"/>
          </w:tcPr>
          <w:p w14:paraId="0BD10655">
            <w:pPr>
              <w:keepNext w:val="0"/>
              <w:keepLines w:val="0"/>
              <w:widowControl/>
              <w:suppressLineNumbers w:val="0"/>
              <w:jc w:val="left"/>
            </w:pPr>
            <w:r>
              <w:rPr>
                <w:rFonts w:ascii="SimSun" w:hAnsi="SimSun" w:eastAsia="SimSun" w:cs="SimSun"/>
                <w:kern w:val="0"/>
                <w:sz w:val="24"/>
                <w:szCs w:val="24"/>
                <w:lang w:val="en-US" w:eastAsia="zh-CN" w:bidi="ar"/>
              </w:rPr>
              <w:t>Developers</w:t>
            </w:r>
          </w:p>
        </w:tc>
        <w:tc>
          <w:tcPr>
            <w:tcW w:w="0" w:type="auto"/>
            <w:shd w:val="clear"/>
            <w:vAlign w:val="center"/>
          </w:tcPr>
          <w:p w14:paraId="173A21ED">
            <w:pPr>
              <w:keepNext w:val="0"/>
              <w:keepLines w:val="0"/>
              <w:widowControl/>
              <w:suppressLineNumbers w:val="0"/>
              <w:jc w:val="left"/>
            </w:pPr>
            <w:r>
              <w:rPr>
                <w:rFonts w:ascii="SimSun" w:hAnsi="SimSun" w:eastAsia="SimSun" w:cs="SimSun"/>
                <w:kern w:val="0"/>
                <w:sz w:val="24"/>
                <w:szCs w:val="24"/>
                <w:lang w:val="en-US" w:eastAsia="zh-CN" w:bidi="ar"/>
              </w:rPr>
              <w:t>Servers</w:t>
            </w:r>
          </w:p>
        </w:tc>
      </w:tr>
    </w:tbl>
    <w:p w14:paraId="412E26F3">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FB850FC">
      <w:pPr>
        <w:pStyle w:val="2"/>
        <w:keepNext w:val="0"/>
        <w:keepLines w:val="0"/>
        <w:widowControl/>
        <w:suppressLineNumbers w:val="0"/>
      </w:pPr>
      <w:r>
        <w:t>Conclusion</w:t>
      </w:r>
    </w:p>
    <w:p w14:paraId="1BD8AC75">
      <w:pPr>
        <w:pStyle w:val="33"/>
        <w:keepNext w:val="0"/>
        <w:keepLines w:val="0"/>
        <w:widowControl/>
        <w:suppressLineNumbers w:val="0"/>
      </w:pPr>
      <w:r>
        <w:t>Linux is a cornerstone of modern computing, built on openness, collaboration, and innovation. From its origins with Linus Torvalds and the GNU Project to powerful distributions like Ubuntu, Fedora, and CentOS, Linux provides solutions for nearly every computing need.</w:t>
      </w:r>
    </w:p>
    <w:p w14:paraId="4B8C2D73">
      <w:pPr>
        <w:pStyle w:val="33"/>
        <w:keepNext w:val="0"/>
        <w:keepLines w:val="0"/>
        <w:widowControl/>
        <w:suppressLineNumbers w:val="0"/>
      </w:pPr>
      <w:r>
        <w:t>Its flexibility, security, and community support make Linux an essential skill for students, developers, and IT professionals in today’s technology-driven world.</w:t>
      </w:r>
    </w:p>
    <w:p w14:paraId="6E23876B"/>
    <w:sectPr>
      <w:pgSz w:w="12240" w:h="15840"/>
      <w:pgMar w:top="1440" w:right="1134" w:bottom="144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174C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Abhimanyu Pandey</cp:lastModifiedBy>
  <dcterms:modified xsi:type="dcterms:W3CDTF">2025-12-17T03:53:10Z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CE62A95B34A342E3B9493CA1A08F2B9D_12</vt:lpwstr>
  </property>
</Properties>
</file>